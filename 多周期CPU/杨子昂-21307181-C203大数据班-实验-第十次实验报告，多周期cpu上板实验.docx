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
        <w:ind w:left="1317" w:right="1235" w:firstLine="0"/>
        <w:jc w:val="center"/>
        <w:rPr>
          <w:rFonts w:hint="eastAsia" w:ascii="宋体" w:eastAsia="宋体"/>
          <w:sz w:val="36"/>
        </w:rPr>
      </w:pPr>
      <w:r>
        <w:rPr>
          <w:sz w:val="36"/>
        </w:rPr>
        <w:t>实验 11-多周期处理器综合性开放实验</w:t>
      </w:r>
      <w:r>
        <w:rPr>
          <w:rFonts w:hint="eastAsia" w:ascii="宋体" w:eastAsia="宋体"/>
          <w:sz w:val="36"/>
        </w:rPr>
        <w:t xml:space="preserve"> </w:t>
      </w:r>
    </w:p>
    <w:p>
      <w:pPr>
        <w:pStyle w:val="2"/>
        <w:tabs>
          <w:tab w:val="left" w:pos="960"/>
        </w:tabs>
        <w:spacing w:before="141"/>
      </w:pPr>
      <w:r>
        <w:rPr>
          <w:rFonts w:hint="eastAsia" w:ascii="等线" w:eastAsia="等线"/>
        </w:rPr>
        <w:t>一、</w:t>
      </w:r>
      <w:r>
        <w:rPr>
          <w:rFonts w:hint="eastAsia" w:ascii="等线" w:eastAsia="等线"/>
        </w:rPr>
        <w:tab/>
      </w:r>
      <w:r>
        <w:rPr>
          <w:rFonts w:hint="eastAsia" w:ascii="等线" w:eastAsia="等线"/>
        </w:rPr>
        <w:t>实验准备</w:t>
      </w:r>
      <w:r>
        <w:t xml:space="preserve"> </w:t>
      </w:r>
    </w:p>
    <w:p>
      <w:pPr>
        <w:pStyle w:val="4"/>
        <w:spacing w:before="103" w:line="237" w:lineRule="auto"/>
      </w:pPr>
      <w:r>
        <w:rPr>
          <w:spacing w:val="-3"/>
        </w:rPr>
        <w:t xml:space="preserve">前面我们已经完成的了 </w:t>
      </w:r>
      <w:r>
        <w:t>MIPS ISA</w:t>
      </w:r>
      <w:r>
        <w:rPr>
          <w:spacing w:val="-3"/>
        </w:rPr>
        <w:t xml:space="preserve"> 实验，并学会了使用 </w:t>
      </w:r>
      <w:r>
        <w:t>MARS</w:t>
      </w:r>
      <w:r>
        <w:rPr>
          <w:spacing w:val="-3"/>
        </w:rPr>
        <w:t xml:space="preserve"> 仿真器来编译代码，同时也能</w:t>
      </w:r>
      <w:r>
        <w:rPr>
          <w:spacing w:val="3"/>
        </w:rPr>
        <w:t xml:space="preserve">通过 </w:t>
      </w:r>
      <w:r>
        <w:t>MARS</w:t>
      </w:r>
      <w:r>
        <w:rPr>
          <w:spacing w:val="-9"/>
        </w:rPr>
        <w:t xml:space="preserve"> 仿真器将汇编代码编译成二进制机器代码。同时，在前面的实验中，我已经搭建</w:t>
      </w:r>
      <w:r>
        <w:rPr>
          <w:spacing w:val="-3"/>
        </w:rPr>
        <w:t xml:space="preserve">了多周期处理器系统，并通过了 </w:t>
      </w:r>
      <w:r>
        <w:t>modelsim</w:t>
      </w:r>
      <w:r>
        <w:rPr>
          <w:spacing w:val="-3"/>
        </w:rPr>
        <w:t xml:space="preserve"> 的仿真测试。这节课我们将在 </w:t>
      </w:r>
      <w:r>
        <w:t>FPGA</w:t>
      </w:r>
      <w:r>
        <w:rPr>
          <w:spacing w:val="-2"/>
        </w:rPr>
        <w:t xml:space="preserve"> 板上实现多</w:t>
      </w:r>
      <w:r>
        <w:rPr>
          <w:spacing w:val="-3"/>
        </w:rPr>
        <w:t>周期处理器，并运行一段实际的程序，并将最后的结果显示在七段数码管上；</w:t>
      </w:r>
    </w:p>
    <w:p>
      <w:pPr>
        <w:spacing w:before="0" w:line="307" w:lineRule="exact"/>
        <w:ind w:left="120" w:right="0" w:firstLine="0"/>
        <w:jc w:val="left"/>
        <w:rPr>
          <w:sz w:val="22"/>
        </w:rPr>
      </w:pPr>
      <w:r>
        <w:rPr>
          <w:sz w:val="22"/>
        </w:rPr>
        <w:t>在进行本次实验前，你需要具备以下基础能力：</w:t>
      </w:r>
    </w:p>
    <w:p>
      <w:pPr>
        <w:pStyle w:val="8"/>
        <w:numPr>
          <w:ilvl w:val="0"/>
          <w:numId w:val="1"/>
        </w:numPr>
        <w:tabs>
          <w:tab w:val="left" w:pos="290"/>
        </w:tabs>
        <w:spacing w:before="0" w:after="0" w:line="312" w:lineRule="exact"/>
        <w:ind w:left="289" w:right="0" w:hanging="170"/>
        <w:jc w:val="left"/>
        <w:rPr>
          <w:sz w:val="21"/>
        </w:rPr>
      </w:pPr>
      <w:r>
        <w:rPr>
          <w:spacing w:val="-2"/>
          <w:sz w:val="22"/>
        </w:rPr>
        <w:t xml:space="preserve">熟悉 </w:t>
      </w:r>
      <w:r>
        <w:rPr>
          <w:rFonts w:ascii="Cambria" w:eastAsia="Cambria"/>
          <w:sz w:val="22"/>
        </w:rPr>
        <w:t>MARS</w:t>
      </w:r>
      <w:r>
        <w:rPr>
          <w:rFonts w:ascii="Cambria" w:eastAsia="Cambria"/>
          <w:spacing w:val="6"/>
          <w:sz w:val="22"/>
        </w:rPr>
        <w:t xml:space="preserve"> </w:t>
      </w:r>
      <w:r>
        <w:rPr>
          <w:spacing w:val="-2"/>
          <w:sz w:val="22"/>
        </w:rPr>
        <w:t>仿真器，理解</w:t>
      </w:r>
      <w:r>
        <w:rPr>
          <w:spacing w:val="-3"/>
          <w:sz w:val="21"/>
        </w:rPr>
        <w:t>汇编代码转换成二进制机器代码的过程；</w:t>
      </w:r>
    </w:p>
    <w:p>
      <w:pPr>
        <w:pStyle w:val="8"/>
        <w:numPr>
          <w:ilvl w:val="0"/>
          <w:numId w:val="1"/>
        </w:numPr>
        <w:tabs>
          <w:tab w:val="left" w:pos="290"/>
        </w:tabs>
        <w:spacing w:before="0" w:after="0" w:line="312" w:lineRule="exact"/>
        <w:ind w:left="289" w:right="0" w:hanging="170"/>
        <w:jc w:val="left"/>
        <w:rPr>
          <w:sz w:val="22"/>
        </w:rPr>
      </w:pPr>
      <w:r>
        <w:rPr>
          <w:spacing w:val="-3"/>
          <w:sz w:val="22"/>
        </w:rPr>
        <w:t>理解存储器原理，将编译二进制代码存进存储器；</w:t>
      </w:r>
    </w:p>
    <w:p>
      <w:pPr>
        <w:pStyle w:val="8"/>
        <w:numPr>
          <w:ilvl w:val="0"/>
          <w:numId w:val="1"/>
        </w:numPr>
        <w:tabs>
          <w:tab w:val="left" w:pos="290"/>
        </w:tabs>
        <w:spacing w:before="0" w:after="0" w:line="322" w:lineRule="exact"/>
        <w:ind w:left="289" w:right="0" w:hanging="170"/>
        <w:jc w:val="left"/>
        <w:rPr>
          <w:sz w:val="22"/>
        </w:rPr>
      </w:pPr>
      <w:r>
        <w:rPr>
          <w:spacing w:val="-3"/>
          <w:sz w:val="22"/>
        </w:rPr>
        <w:t>理解多周期处理器的运行流程，实现多周期处理器的上板运行；</w:t>
      </w:r>
    </w:p>
    <w:p>
      <w:pPr>
        <w:tabs>
          <w:tab w:val="left" w:pos="960"/>
        </w:tabs>
        <w:spacing w:before="91"/>
        <w:ind w:left="120" w:right="0" w:firstLine="0"/>
        <w:jc w:val="left"/>
        <w:rPr>
          <w:rFonts w:hint="eastAsia" w:ascii="宋体" w:eastAsia="宋体"/>
          <w:sz w:val="28"/>
        </w:rPr>
      </w:pPr>
      <w:r>
        <w:rPr>
          <w:sz w:val="28"/>
        </w:rPr>
        <w:t>二、</w:t>
      </w:r>
      <w:r>
        <w:rPr>
          <w:sz w:val="28"/>
        </w:rPr>
        <w:tab/>
      </w:r>
      <w:r>
        <w:rPr>
          <w:sz w:val="28"/>
        </w:rPr>
        <w:t>实验目的</w:t>
      </w:r>
      <w:r>
        <w:rPr>
          <w:rFonts w:hint="eastAsia" w:ascii="宋体" w:eastAsia="宋体"/>
          <w:sz w:val="28"/>
        </w:rPr>
        <w:t xml:space="preserve"> </w:t>
      </w:r>
    </w:p>
    <w:p>
      <w:pPr>
        <w:pStyle w:val="8"/>
        <w:numPr>
          <w:ilvl w:val="0"/>
          <w:numId w:val="2"/>
        </w:numPr>
        <w:tabs>
          <w:tab w:val="left" w:pos="399"/>
        </w:tabs>
        <w:spacing w:before="92" w:after="0" w:line="322" w:lineRule="exact"/>
        <w:ind w:left="398" w:right="0" w:hanging="279"/>
        <w:jc w:val="left"/>
        <w:rPr>
          <w:sz w:val="22"/>
        </w:rPr>
      </w:pPr>
      <w:r>
        <w:rPr>
          <w:spacing w:val="8"/>
          <w:sz w:val="22"/>
        </w:rPr>
        <w:t>掌握多周期</w:t>
      </w:r>
      <w:r>
        <w:rPr>
          <w:rFonts w:ascii="Cambria" w:eastAsia="Cambria"/>
          <w:sz w:val="22"/>
        </w:rPr>
        <w:t>CPU</w:t>
      </w:r>
      <w:r>
        <w:rPr>
          <w:rFonts w:ascii="Cambria" w:eastAsia="Cambria"/>
          <w:spacing w:val="5"/>
          <w:sz w:val="22"/>
        </w:rPr>
        <w:t xml:space="preserve"> </w:t>
      </w:r>
      <w:r>
        <w:rPr>
          <w:spacing w:val="-3"/>
          <w:sz w:val="22"/>
        </w:rPr>
        <w:t>数据通路及其设计方法；</w:t>
      </w:r>
    </w:p>
    <w:p>
      <w:pPr>
        <w:pStyle w:val="8"/>
        <w:numPr>
          <w:ilvl w:val="0"/>
          <w:numId w:val="2"/>
        </w:numPr>
        <w:tabs>
          <w:tab w:val="left" w:pos="399"/>
        </w:tabs>
        <w:spacing w:before="0" w:after="0" w:line="312" w:lineRule="exact"/>
        <w:ind w:left="398" w:right="0" w:hanging="279"/>
        <w:jc w:val="left"/>
        <w:rPr>
          <w:sz w:val="22"/>
        </w:rPr>
      </w:pPr>
      <w:r>
        <w:rPr>
          <w:spacing w:val="-3"/>
          <w:sz w:val="22"/>
        </w:rPr>
        <w:t xml:space="preserve">理解 </w:t>
      </w:r>
      <w:r>
        <w:rPr>
          <w:rFonts w:ascii="Cambria" w:eastAsia="Cambria"/>
          <w:sz w:val="22"/>
        </w:rPr>
        <w:t>MIPS</w:t>
      </w:r>
      <w:r>
        <w:rPr>
          <w:rFonts w:ascii="Cambria" w:eastAsia="Cambria"/>
          <w:spacing w:val="5"/>
          <w:sz w:val="22"/>
        </w:rPr>
        <w:t xml:space="preserve"> </w:t>
      </w:r>
      <w:r>
        <w:rPr>
          <w:spacing w:val="-3"/>
          <w:sz w:val="22"/>
        </w:rPr>
        <w:t>汇编代码转换成二进制机器代码的过程；</w:t>
      </w:r>
    </w:p>
    <w:p>
      <w:pPr>
        <w:pStyle w:val="8"/>
        <w:numPr>
          <w:ilvl w:val="0"/>
          <w:numId w:val="2"/>
        </w:numPr>
        <w:tabs>
          <w:tab w:val="left" w:pos="399"/>
        </w:tabs>
        <w:spacing w:before="0" w:after="0" w:line="312" w:lineRule="exact"/>
        <w:ind w:left="398" w:right="0" w:hanging="279"/>
        <w:jc w:val="left"/>
        <w:rPr>
          <w:sz w:val="22"/>
        </w:rPr>
      </w:pPr>
      <w:r>
        <w:rPr>
          <w:spacing w:val="8"/>
          <w:sz w:val="22"/>
        </w:rPr>
        <w:t>掌握多周期</w:t>
      </w:r>
      <w:r>
        <w:rPr>
          <w:rFonts w:ascii="Cambria" w:eastAsia="Cambria"/>
          <w:sz w:val="22"/>
        </w:rPr>
        <w:t>CPU</w:t>
      </w:r>
      <w:r>
        <w:rPr>
          <w:rFonts w:ascii="Cambria" w:eastAsia="Cambria"/>
          <w:spacing w:val="5"/>
          <w:sz w:val="22"/>
        </w:rPr>
        <w:t xml:space="preserve"> </w:t>
      </w:r>
      <w:r>
        <w:rPr>
          <w:spacing w:val="-3"/>
          <w:sz w:val="22"/>
        </w:rPr>
        <w:t xml:space="preserve">在 </w:t>
      </w:r>
      <w:r>
        <w:rPr>
          <w:rFonts w:ascii="Cambria" w:eastAsia="Cambria"/>
          <w:sz w:val="22"/>
        </w:rPr>
        <w:t>FPGA</w:t>
      </w:r>
      <w:r>
        <w:rPr>
          <w:rFonts w:ascii="Cambria" w:eastAsia="Cambria"/>
          <w:spacing w:val="5"/>
          <w:sz w:val="22"/>
        </w:rPr>
        <w:t xml:space="preserve"> </w:t>
      </w:r>
      <w:r>
        <w:rPr>
          <w:spacing w:val="-3"/>
          <w:sz w:val="22"/>
        </w:rPr>
        <w:t>上的物理实现方法；</w:t>
      </w:r>
    </w:p>
    <w:p>
      <w:pPr>
        <w:pStyle w:val="8"/>
        <w:numPr>
          <w:ilvl w:val="0"/>
          <w:numId w:val="2"/>
        </w:numPr>
        <w:tabs>
          <w:tab w:val="left" w:pos="399"/>
        </w:tabs>
        <w:spacing w:before="0" w:after="0" w:line="322" w:lineRule="exact"/>
        <w:ind w:left="398" w:right="0" w:hanging="279"/>
        <w:jc w:val="left"/>
        <w:rPr>
          <w:sz w:val="22"/>
        </w:rPr>
      </w:pPr>
      <w:r>
        <w:rPr>
          <w:spacing w:val="-4"/>
          <w:sz w:val="22"/>
        </w:rPr>
        <w:t xml:space="preserve">掌握测试多周期 </w:t>
      </w:r>
      <w:r>
        <w:rPr>
          <w:rFonts w:ascii="Cambria" w:eastAsia="Cambria"/>
          <w:sz w:val="22"/>
        </w:rPr>
        <w:t>CPU</w:t>
      </w:r>
      <w:r>
        <w:rPr>
          <w:rFonts w:ascii="Cambria" w:eastAsia="Cambria"/>
          <w:spacing w:val="5"/>
          <w:sz w:val="22"/>
        </w:rPr>
        <w:t xml:space="preserve"> </w:t>
      </w:r>
      <w:r>
        <w:rPr>
          <w:spacing w:val="-2"/>
          <w:sz w:val="22"/>
        </w:rPr>
        <w:t>上板测试的方法；</w:t>
      </w:r>
    </w:p>
    <w:p>
      <w:pPr>
        <w:tabs>
          <w:tab w:val="left" w:pos="960"/>
        </w:tabs>
        <w:spacing w:before="91"/>
        <w:ind w:left="120" w:right="0" w:firstLine="0"/>
        <w:jc w:val="left"/>
        <w:rPr>
          <w:rFonts w:hint="eastAsia" w:ascii="宋体" w:eastAsia="宋体"/>
          <w:sz w:val="28"/>
        </w:rPr>
      </w:pPr>
      <w:r>
        <w:rPr>
          <w:sz w:val="28"/>
        </w:rPr>
        <w:t>三、</w:t>
      </w:r>
      <w:r>
        <w:rPr>
          <w:sz w:val="28"/>
        </w:rPr>
        <w:tab/>
      </w:r>
      <w:r>
        <w:rPr>
          <w:sz w:val="28"/>
        </w:rPr>
        <w:t>实验设备</w:t>
      </w:r>
      <w:r>
        <w:rPr>
          <w:rFonts w:hint="eastAsia" w:ascii="宋体" w:eastAsia="宋体"/>
          <w:sz w:val="28"/>
        </w:rPr>
        <w:t xml:space="preserve"> </w:t>
      </w:r>
    </w:p>
    <w:p>
      <w:pPr>
        <w:pStyle w:val="4"/>
        <w:spacing w:before="100"/>
        <w:ind w:right="0"/>
      </w:pPr>
      <w:r>
        <w:t>PC 机一台，Basys3 开发板，Xilinx Vivado 开发套件。</w:t>
      </w:r>
    </w:p>
    <w:p>
      <w:pPr>
        <w:pStyle w:val="2"/>
        <w:spacing w:before="129"/>
        <w:jc w:val="both"/>
      </w:pPr>
      <w:r>
        <w:t xml:space="preserve">四、  实验任务  </w:t>
      </w:r>
    </w:p>
    <w:p>
      <w:pPr>
        <w:pStyle w:val="4"/>
        <w:spacing w:before="8"/>
        <w:ind w:left="0" w:right="0"/>
        <w:jc w:val="left"/>
        <w:rPr>
          <w:rFonts w:ascii="宋体"/>
          <w:sz w:val="20"/>
        </w:rPr>
      </w:pPr>
    </w:p>
    <w:p>
      <w:pPr>
        <w:pStyle w:val="3"/>
        <w:numPr>
          <w:ilvl w:val="1"/>
          <w:numId w:val="2"/>
        </w:numPr>
        <w:tabs>
          <w:tab w:val="left" w:pos="567"/>
        </w:tabs>
        <w:spacing w:before="0" w:after="0" w:line="240" w:lineRule="auto"/>
        <w:ind w:left="566" w:right="0" w:hanging="447"/>
        <w:jc w:val="both"/>
      </w:pPr>
      <w:r>
        <w:t>实验要求</w:t>
      </w:r>
    </w:p>
    <w:p>
      <w:pPr>
        <w:pStyle w:val="8"/>
        <w:numPr>
          <w:ilvl w:val="0"/>
          <w:numId w:val="3"/>
        </w:numPr>
        <w:tabs>
          <w:tab w:val="left" w:pos="655"/>
        </w:tabs>
        <w:spacing w:before="133" w:after="0" w:line="237" w:lineRule="auto"/>
        <w:ind w:left="120" w:right="211" w:firstLine="0"/>
        <w:jc w:val="both"/>
        <w:rPr>
          <w:sz w:val="21"/>
        </w:rPr>
      </w:pPr>
      <w:r>
        <w:rPr>
          <w:spacing w:val="-4"/>
          <w:w w:val="100"/>
          <w:sz w:val="21"/>
        </w:rPr>
        <w:t>自己编写一个特定功能的汇编代码</w:t>
      </w:r>
      <w:r>
        <w:rPr>
          <w:spacing w:val="-3"/>
          <w:w w:val="100"/>
          <w:sz w:val="21"/>
        </w:rPr>
        <w:t>（</w:t>
      </w:r>
      <w:r>
        <w:rPr>
          <w:spacing w:val="-8"/>
          <w:w w:val="100"/>
          <w:sz w:val="21"/>
        </w:rPr>
        <w:t>比如，等差数列求和，冒泡排序，求平均值</w:t>
      </w:r>
      <w:r>
        <w:rPr>
          <w:spacing w:val="-108"/>
          <w:w w:val="100"/>
          <w:sz w:val="21"/>
        </w:rPr>
        <w:t>）</w:t>
      </w:r>
      <w:r>
        <w:rPr>
          <w:spacing w:val="-17"/>
          <w:w w:val="100"/>
          <w:sz w:val="21"/>
        </w:rPr>
        <w:t>，</w:t>
      </w:r>
      <w:r>
        <w:rPr>
          <w:sz w:val="21"/>
        </w:rPr>
        <w:t>代</w:t>
      </w:r>
      <w:r>
        <w:rPr>
          <w:spacing w:val="-3"/>
          <w:sz w:val="21"/>
        </w:rPr>
        <w:t xml:space="preserve">码要求具有实际意义，实现 </w:t>
      </w:r>
      <w:r>
        <w:rPr>
          <w:sz w:val="21"/>
        </w:rPr>
        <w:t>C</w:t>
      </w:r>
      <w:r>
        <w:rPr>
          <w:spacing w:val="-3"/>
          <w:sz w:val="21"/>
        </w:rPr>
        <w:t xml:space="preserve"> 语言代码，并将代码按照 </w:t>
      </w:r>
      <w:r>
        <w:rPr>
          <w:sz w:val="21"/>
        </w:rPr>
        <w:t>ISA</w:t>
      </w:r>
      <w:r>
        <w:rPr>
          <w:spacing w:val="-3"/>
          <w:sz w:val="21"/>
        </w:rPr>
        <w:t xml:space="preserve"> 规则翻译成机器代码；</w:t>
      </w:r>
    </w:p>
    <w:p>
      <w:pPr>
        <w:pStyle w:val="8"/>
        <w:numPr>
          <w:ilvl w:val="0"/>
          <w:numId w:val="3"/>
        </w:numPr>
        <w:tabs>
          <w:tab w:val="left" w:pos="655"/>
        </w:tabs>
        <w:spacing w:before="0" w:after="0" w:line="237" w:lineRule="auto"/>
        <w:ind w:left="120" w:right="105" w:firstLine="0"/>
        <w:jc w:val="both"/>
        <w:rPr>
          <w:sz w:val="21"/>
        </w:rPr>
      </w:pPr>
      <w:r>
        <w:rPr>
          <w:spacing w:val="-3"/>
          <w:sz w:val="21"/>
        </w:rPr>
        <w:t xml:space="preserve">程序的输入输出变量需要制定特定的寄存器或者物理地址，举个例子，如果要实现等差数列求和的代码，计算 </w:t>
      </w:r>
      <w:r>
        <w:rPr>
          <w:sz w:val="21"/>
        </w:rPr>
        <w:t>M=1+2+3+…+N</w:t>
      </w:r>
      <w:r>
        <w:rPr>
          <w:spacing w:val="7"/>
          <w:sz w:val="21"/>
        </w:rPr>
        <w:t xml:space="preserve">, 这里的 </w:t>
      </w:r>
      <w:r>
        <w:rPr>
          <w:sz w:val="21"/>
        </w:rPr>
        <w:t>N</w:t>
      </w:r>
      <w:r>
        <w:rPr>
          <w:spacing w:val="-3"/>
          <w:sz w:val="21"/>
        </w:rPr>
        <w:t xml:space="preserve"> 是一个输入变量</w:t>
      </w:r>
      <w:r>
        <w:rPr>
          <w:sz w:val="21"/>
        </w:rPr>
        <w:t>，M</w:t>
      </w:r>
      <w:r>
        <w:rPr>
          <w:spacing w:val="-3"/>
          <w:sz w:val="21"/>
        </w:rPr>
        <w:t xml:space="preserve"> 是输出变量；需</w:t>
      </w:r>
      <w:r>
        <w:rPr>
          <w:spacing w:val="-3"/>
          <w:w w:val="100"/>
          <w:sz w:val="21"/>
        </w:rPr>
        <w:t>要在代码中指明输入</w:t>
      </w:r>
      <w:r>
        <w:rPr>
          <w:spacing w:val="-5"/>
          <w:sz w:val="21"/>
        </w:rPr>
        <w:t xml:space="preserve"> </w:t>
      </w:r>
      <w:r>
        <w:rPr>
          <w:w w:val="100"/>
          <w:sz w:val="21"/>
        </w:rPr>
        <w:t>N</w:t>
      </w:r>
      <w:r>
        <w:rPr>
          <w:spacing w:val="-5"/>
          <w:sz w:val="21"/>
        </w:rPr>
        <w:t xml:space="preserve"> </w:t>
      </w:r>
      <w:r>
        <w:rPr>
          <w:spacing w:val="-4"/>
          <w:w w:val="100"/>
          <w:sz w:val="21"/>
        </w:rPr>
        <w:t>是放在那个寄存器中</w:t>
      </w:r>
      <w:r>
        <w:rPr>
          <w:w w:val="100"/>
          <w:sz w:val="21"/>
        </w:rPr>
        <w:t>（</w:t>
      </w:r>
      <w:r>
        <w:rPr>
          <w:spacing w:val="-4"/>
          <w:w w:val="100"/>
          <w:sz w:val="21"/>
        </w:rPr>
        <w:t>如果是数组，就需要指明数组的首地址</w:t>
      </w:r>
      <w:r>
        <w:rPr>
          <w:spacing w:val="-108"/>
          <w:w w:val="100"/>
          <w:sz w:val="21"/>
        </w:rPr>
        <w:t>）</w:t>
      </w:r>
      <w:r>
        <w:rPr>
          <w:spacing w:val="-3"/>
          <w:w w:val="100"/>
          <w:sz w:val="21"/>
        </w:rPr>
        <w:t>；</w:t>
      </w:r>
      <w:r>
        <w:rPr>
          <w:w w:val="100"/>
          <w:sz w:val="21"/>
        </w:rPr>
        <w:t>M</w:t>
      </w:r>
      <w:r>
        <w:rPr>
          <w:spacing w:val="-3"/>
          <w:sz w:val="21"/>
        </w:rPr>
        <w:t>需要指明放在哪一个寄存器里面，可以通过七段数码管显示出来，验证计算结果的正确性；</w:t>
      </w:r>
    </w:p>
    <w:p>
      <w:pPr>
        <w:pStyle w:val="8"/>
        <w:numPr>
          <w:ilvl w:val="0"/>
          <w:numId w:val="3"/>
        </w:numPr>
        <w:tabs>
          <w:tab w:val="left" w:pos="655"/>
        </w:tabs>
        <w:spacing w:before="0" w:after="0" w:line="237" w:lineRule="auto"/>
        <w:ind w:left="120" w:right="216" w:firstLine="0"/>
        <w:jc w:val="left"/>
        <w:rPr>
          <w:sz w:val="21"/>
        </w:rPr>
      </w:pPr>
      <w:r>
        <w:rPr>
          <w:spacing w:val="-3"/>
          <w:sz w:val="21"/>
        </w:rPr>
        <w:t xml:space="preserve">将机器代码转成 </w:t>
      </w:r>
      <w:r>
        <w:rPr>
          <w:sz w:val="21"/>
        </w:rPr>
        <w:t>COE</w:t>
      </w:r>
      <w:r>
        <w:rPr>
          <w:spacing w:val="-8"/>
          <w:sz w:val="21"/>
        </w:rPr>
        <w:t xml:space="preserve"> 格式，并存入到存储器的指令地址空间</w:t>
      </w:r>
      <w:r>
        <w:rPr>
          <w:sz w:val="21"/>
        </w:rPr>
        <w:t>（</w:t>
      </w:r>
      <w:r>
        <w:rPr>
          <w:spacing w:val="-3"/>
          <w:sz w:val="21"/>
        </w:rPr>
        <w:t>注意指令和数据的空</w:t>
      </w:r>
      <w:r>
        <w:rPr>
          <w:spacing w:val="-3"/>
          <w:w w:val="100"/>
          <w:sz w:val="21"/>
        </w:rPr>
        <w:t>间的分割，指令空间要足够大</w:t>
      </w:r>
      <w:r>
        <w:rPr>
          <w:spacing w:val="-106"/>
          <w:w w:val="100"/>
          <w:sz w:val="21"/>
        </w:rPr>
        <w:t>）</w:t>
      </w:r>
      <w:r>
        <w:rPr>
          <w:w w:val="100"/>
          <w:sz w:val="21"/>
        </w:rPr>
        <w:t>；</w:t>
      </w:r>
    </w:p>
    <w:p>
      <w:pPr>
        <w:pStyle w:val="8"/>
        <w:numPr>
          <w:ilvl w:val="0"/>
          <w:numId w:val="3"/>
        </w:numPr>
        <w:tabs>
          <w:tab w:val="left" w:pos="655"/>
        </w:tabs>
        <w:spacing w:before="0" w:after="0" w:line="237" w:lineRule="auto"/>
        <w:ind w:left="120" w:right="211" w:firstLine="0"/>
        <w:jc w:val="left"/>
        <w:rPr>
          <w:sz w:val="21"/>
        </w:rPr>
      </w:pPr>
      <w:r>
        <w:rPr>
          <w:spacing w:val="-2"/>
          <w:sz w:val="21"/>
        </w:rPr>
        <w:t xml:space="preserve">改造仿真多周期实验代码，使得能运行在 </w:t>
      </w:r>
      <w:r>
        <w:rPr>
          <w:sz w:val="21"/>
        </w:rPr>
        <w:t>FPGA</w:t>
      </w:r>
      <w:r>
        <w:rPr>
          <w:spacing w:val="-3"/>
          <w:sz w:val="21"/>
        </w:rPr>
        <w:t xml:space="preserve"> 开发板上；具体改造见后面的实验步骤；</w:t>
      </w:r>
    </w:p>
    <w:p>
      <w:pPr>
        <w:pStyle w:val="8"/>
        <w:numPr>
          <w:ilvl w:val="0"/>
          <w:numId w:val="3"/>
        </w:numPr>
        <w:tabs>
          <w:tab w:val="left" w:pos="655"/>
        </w:tabs>
        <w:spacing w:before="0" w:after="0" w:line="237" w:lineRule="auto"/>
        <w:ind w:left="120" w:right="218" w:firstLine="0"/>
        <w:jc w:val="left"/>
        <w:rPr>
          <w:sz w:val="21"/>
        </w:rPr>
      </w:pPr>
      <w:r>
        <w:rPr>
          <w:spacing w:val="-3"/>
          <w:sz w:val="21"/>
        </w:rPr>
        <w:t>给出实际程序在所搭建的多周期处理器上的实际运行结果，并测试不同测试输入条件下，计算结果的正确性，并完成实验报告；</w:t>
      </w:r>
    </w:p>
    <w:p>
      <w:pPr>
        <w:pStyle w:val="3"/>
        <w:numPr>
          <w:ilvl w:val="1"/>
          <w:numId w:val="2"/>
        </w:numPr>
        <w:tabs>
          <w:tab w:val="left" w:pos="567"/>
        </w:tabs>
        <w:spacing w:before="117" w:after="0" w:line="240" w:lineRule="auto"/>
        <w:ind w:left="566" w:right="0" w:hanging="447"/>
        <w:jc w:val="left"/>
      </w:pPr>
      <w:r>
        <w:rPr>
          <w:spacing w:val="-1"/>
        </w:rPr>
        <w:t>实验实现过程中会遇到的问题</w:t>
      </w:r>
    </w:p>
    <w:p>
      <w:pPr>
        <w:pStyle w:val="4"/>
        <w:spacing w:before="7"/>
        <w:ind w:left="0" w:right="0"/>
        <w:jc w:val="left"/>
        <w:rPr>
          <w:b/>
          <w:sz w:val="17"/>
        </w:rPr>
      </w:pPr>
    </w:p>
    <w:p>
      <w:pPr>
        <w:spacing w:before="0"/>
        <w:ind w:left="120" w:right="0" w:firstLine="0"/>
        <w:jc w:val="both"/>
        <w:rPr>
          <w:b/>
          <w:sz w:val="24"/>
        </w:rPr>
      </w:pPr>
      <w:r>
        <w:rPr>
          <w:b/>
          <w:sz w:val="24"/>
        </w:rPr>
        <w:t>问题 1：汇编代码到机器代码的转换</w:t>
      </w:r>
    </w:p>
    <w:p>
      <w:pPr>
        <w:pStyle w:val="4"/>
        <w:spacing w:before="133" w:line="237" w:lineRule="auto"/>
        <w:ind w:right="216"/>
      </w:pPr>
      <w:r>
        <w:rPr>
          <w:spacing w:val="-3"/>
        </w:rPr>
        <w:t xml:space="preserve">这个问题可以有 </w:t>
      </w:r>
      <w:r>
        <w:t>2</w:t>
      </w:r>
      <w:r>
        <w:rPr>
          <w:spacing w:val="-3"/>
        </w:rPr>
        <w:t xml:space="preserve"> 种方式实现。第一种方法是对照 </w:t>
      </w:r>
      <w:r>
        <w:t>MIPS ISA</w:t>
      </w:r>
      <w:r>
        <w:rPr>
          <w:spacing w:val="-2"/>
        </w:rPr>
        <w:t xml:space="preserve"> 指令编码规则</w:t>
      </w:r>
      <w:r>
        <w:rPr>
          <w:spacing w:val="-3"/>
        </w:rPr>
        <w:t>（参照指令及其</w:t>
      </w:r>
      <w:r>
        <w:rPr>
          <w:spacing w:val="8"/>
          <w:w w:val="100"/>
        </w:rPr>
        <w:t>对应机器码</w:t>
      </w:r>
      <w:r>
        <w:rPr>
          <w:spacing w:val="-2"/>
          <w:w w:val="100"/>
        </w:rPr>
        <w:t>p</w:t>
      </w:r>
      <w:r>
        <w:rPr>
          <w:spacing w:val="1"/>
          <w:w w:val="100"/>
        </w:rPr>
        <w:t>d</w:t>
      </w:r>
      <w:r>
        <w:rPr>
          <w:w w:val="100"/>
        </w:rPr>
        <w:t>f</w:t>
      </w:r>
      <w:r>
        <w:t xml:space="preserve"> </w:t>
      </w:r>
      <w:r>
        <w:rPr>
          <w:spacing w:val="-2"/>
          <w:w w:val="100"/>
        </w:rPr>
        <w:t>文件</w:t>
      </w:r>
      <w:r>
        <w:rPr>
          <w:spacing w:val="-106"/>
          <w:w w:val="100"/>
        </w:rPr>
        <w:t>）</w:t>
      </w:r>
      <w:r>
        <w:rPr>
          <w:spacing w:val="-3"/>
          <w:w w:val="100"/>
        </w:rPr>
        <w:t>，自己翻译；第二种方法是借助</w:t>
      </w:r>
      <w:r>
        <w:rPr>
          <w:spacing w:val="-3"/>
        </w:rPr>
        <w:t xml:space="preserve"> </w:t>
      </w:r>
      <w:r>
        <w:rPr>
          <w:spacing w:val="-1"/>
          <w:w w:val="100"/>
        </w:rPr>
        <w:t>MAR</w:t>
      </w:r>
      <w:r>
        <w:rPr>
          <w:w w:val="100"/>
        </w:rPr>
        <w:t>S</w:t>
      </w:r>
      <w:r>
        <w:t xml:space="preserve"> </w:t>
      </w:r>
      <w:r>
        <w:rPr>
          <w:spacing w:val="-3"/>
          <w:w w:val="100"/>
        </w:rPr>
        <w:t>仿真器，将你自己编写的代码</w:t>
      </w:r>
      <w:r>
        <w:rPr>
          <w:spacing w:val="-2"/>
        </w:rPr>
        <w:t xml:space="preserve">在 </w:t>
      </w:r>
      <w:r>
        <w:t>MARS</w:t>
      </w:r>
      <w:r>
        <w:rPr>
          <w:spacing w:val="-3"/>
        </w:rPr>
        <w:t xml:space="preserve"> 进行编译调试，同时编译成二进制机器代码；推荐使用第二种方式；</w:t>
      </w:r>
    </w:p>
    <w:p>
      <w:pPr>
        <w:spacing w:after="0" w:line="237" w:lineRule="auto"/>
        <w:sectPr>
          <w:type w:val="continuous"/>
          <w:pgSz w:w="11910" w:h="16840"/>
          <w:pgMar w:top="1460" w:right="1580" w:bottom="280" w:left="1680" w:header="720" w:footer="720" w:gutter="0"/>
          <w:cols w:space="720" w:num="1"/>
        </w:sectPr>
      </w:pPr>
    </w:p>
    <w:p>
      <w:pPr>
        <w:pStyle w:val="3"/>
        <w:spacing w:before="33"/>
        <w:jc w:val="left"/>
      </w:pPr>
      <w:r>
        <w:t>问题 2：程序运行结果显示问题</w:t>
      </w:r>
    </w:p>
    <w:p>
      <w:pPr>
        <w:pStyle w:val="4"/>
        <w:spacing w:before="133" w:line="237" w:lineRule="auto"/>
        <w:ind w:right="105"/>
        <w:jc w:val="left"/>
      </w:pPr>
      <w:r>
        <w:drawing>
          <wp:anchor distT="0" distB="0" distL="0" distR="0" simplePos="0" relativeHeight="251659264" behindDoc="0" locked="0" layoutInCell="1" allowOverlap="1">
            <wp:simplePos x="0" y="0"/>
            <wp:positionH relativeFrom="page">
              <wp:posOffset>1143000</wp:posOffset>
            </wp:positionH>
            <wp:positionV relativeFrom="paragraph">
              <wp:posOffset>1143635</wp:posOffset>
            </wp:positionV>
            <wp:extent cx="5319395" cy="30511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5319480" cy="3051048"/>
                    </a:xfrm>
                    <a:prstGeom prst="rect">
                      <a:avLst/>
                    </a:prstGeom>
                  </pic:spPr>
                </pic:pic>
              </a:graphicData>
            </a:graphic>
          </wp:anchor>
        </w:drawing>
      </w:r>
      <w:r>
        <w:rPr>
          <w:spacing w:val="-5"/>
        </w:rPr>
        <w:t xml:space="preserve">最后的结果可以存到一个寄存器里面，然后通过实验 </w:t>
      </w:r>
      <w:r>
        <w:t>9</w:t>
      </w:r>
      <w:r>
        <w:rPr>
          <w:spacing w:val="-9"/>
        </w:rPr>
        <w:t xml:space="preserve"> 中的方法，改造寄存器堆模块，增加</w:t>
      </w:r>
      <w:r>
        <w:rPr>
          <w:spacing w:val="-12"/>
        </w:rPr>
        <w:t>一路读口，然后把新增加的读口地址连接到拨码开关，把新增加的读口接到七段数码管上显</w:t>
      </w:r>
      <w:r>
        <w:rPr>
          <w:spacing w:val="-12"/>
          <w:w w:val="100"/>
        </w:rPr>
        <w:t>示</w:t>
      </w:r>
      <w:r>
        <w:rPr>
          <w:spacing w:val="-1"/>
          <w:w w:val="100"/>
        </w:rPr>
        <w:t>（</w:t>
      </w:r>
      <w:r>
        <w:rPr>
          <w:spacing w:val="-3"/>
          <w:w w:val="100"/>
        </w:rPr>
        <w:t>类似于前面的寄存器堆实验里面的做法，同学们可以参考一下</w:t>
      </w:r>
      <w:r>
        <w:rPr>
          <w:spacing w:val="-106"/>
          <w:w w:val="100"/>
        </w:rPr>
        <w:t>）</w:t>
      </w:r>
      <w:r>
        <w:rPr>
          <w:spacing w:val="-3"/>
          <w:w w:val="100"/>
        </w:rPr>
        <w:t>；验证程序运行后，通</w:t>
      </w:r>
      <w:r>
        <w:rPr>
          <w:spacing w:val="-3"/>
        </w:rPr>
        <w:t>过拨码开关选择不同的寄存器，通过七段数码管上显示查看每个寄存器的值是否符合预期。修改之后的代码片段：</w:t>
      </w:r>
    </w:p>
    <w:p>
      <w:pPr>
        <w:pStyle w:val="3"/>
        <w:spacing w:before="180"/>
      </w:pPr>
      <w:r>
        <w:t>问题 3：如何让 CPU 停止在某一个地方，可以显示 CPU 运行的结果</w:t>
      </w:r>
    </w:p>
    <w:p>
      <w:pPr>
        <w:pStyle w:val="4"/>
        <w:spacing w:before="133" w:line="237" w:lineRule="auto"/>
      </w:pPr>
      <w:r>
        <w:rPr>
          <w:spacing w:val="-4"/>
        </w:rPr>
        <w:t>这个问题可以通过在程序的末尾</w:t>
      </w:r>
      <w:r>
        <w:rPr>
          <w:spacing w:val="-3"/>
        </w:rPr>
        <w:t>（也就是输出结果的地方</w:t>
      </w:r>
      <w:r>
        <w:rPr>
          <w:spacing w:val="-10"/>
        </w:rPr>
        <w:t>）</w:t>
      </w:r>
      <w:r>
        <w:rPr>
          <w:spacing w:val="-1"/>
        </w:rPr>
        <w:t xml:space="preserve">加入 </w:t>
      </w:r>
      <w:r>
        <w:t>while(1</w:t>
      </w:r>
      <w:r>
        <w:rPr>
          <w:spacing w:val="-1"/>
        </w:rPr>
        <w:t xml:space="preserve">), 可以让 </w:t>
      </w:r>
      <w:r>
        <w:t>CPU</w:t>
      </w:r>
      <w:r>
        <w:rPr>
          <w:spacing w:val="-1"/>
        </w:rPr>
        <w:t xml:space="preserve"> 停止</w:t>
      </w:r>
      <w:r>
        <w:rPr>
          <w:spacing w:val="-9"/>
        </w:rPr>
        <w:t>在所要求的哪一行，然后可以通过拨码开关查看寄存器的值，查看运行结果。这种方法也可</w:t>
      </w:r>
      <w:r>
        <w:rPr>
          <w:spacing w:val="-3"/>
        </w:rPr>
        <w:t>以用于，在线调试每一行代码的情况；注意，</w:t>
      </w:r>
      <w:r>
        <w:t>while(1)代码也要加入 MARS</w:t>
      </w:r>
      <w:r>
        <w:rPr>
          <w:spacing w:val="-1"/>
        </w:rPr>
        <w:t xml:space="preserve"> 仿真器里面生成</w:t>
      </w:r>
      <w:r>
        <w:rPr>
          <w:spacing w:val="-3"/>
        </w:rPr>
        <w:t>相应的二进制机器代码；</w:t>
      </w:r>
    </w:p>
    <w:p>
      <w:pPr>
        <w:pStyle w:val="2"/>
        <w:spacing w:before="126"/>
        <w:jc w:val="both"/>
      </w:pPr>
      <w:r>
        <w:t xml:space="preserve">五、 实验报告要求  </w:t>
      </w:r>
    </w:p>
    <w:p>
      <w:pPr>
        <w:pStyle w:val="8"/>
        <w:numPr>
          <w:ilvl w:val="0"/>
          <w:numId w:val="4"/>
        </w:numPr>
        <w:tabs>
          <w:tab w:val="left" w:pos="481"/>
        </w:tabs>
        <w:spacing w:before="133" w:after="0" w:line="314" w:lineRule="exact"/>
        <w:ind w:left="480" w:right="0" w:hanging="361"/>
        <w:jc w:val="both"/>
        <w:rPr>
          <w:sz w:val="21"/>
        </w:rPr>
      </w:pPr>
      <w:r>
        <w:rPr>
          <w:spacing w:val="-4"/>
          <w:sz w:val="21"/>
        </w:rPr>
        <w:t xml:space="preserve">按照实验要求搭建可以在 </w:t>
      </w:r>
      <w:r>
        <w:rPr>
          <w:sz w:val="21"/>
        </w:rPr>
        <w:t>FPGA</w:t>
      </w:r>
      <w:r>
        <w:rPr>
          <w:spacing w:val="-3"/>
          <w:sz w:val="21"/>
        </w:rPr>
        <w:t xml:space="preserve"> 开发板上运行的多周期处理器系统；</w:t>
      </w:r>
    </w:p>
    <w:p>
      <w:pPr>
        <w:pStyle w:val="8"/>
        <w:numPr>
          <w:ilvl w:val="0"/>
          <w:numId w:val="4"/>
        </w:numPr>
        <w:tabs>
          <w:tab w:val="left" w:pos="481"/>
        </w:tabs>
        <w:spacing w:before="0" w:after="0" w:line="237" w:lineRule="auto"/>
        <w:ind w:left="480" w:right="211" w:hanging="360"/>
        <w:jc w:val="both"/>
        <w:rPr>
          <w:sz w:val="21"/>
        </w:rPr>
      </w:pPr>
      <w:r>
        <w:rPr>
          <w:spacing w:val="-6"/>
          <w:sz w:val="21"/>
        </w:rPr>
        <w:t>自己选定一个具有特定实际意义的程序，编写其汇编代码，转换成二进制机器代码，并</w:t>
      </w:r>
      <w:r>
        <w:rPr>
          <w:spacing w:val="-5"/>
          <w:sz w:val="21"/>
        </w:rPr>
        <w:t xml:space="preserve">生成相应的 </w:t>
      </w:r>
      <w:r>
        <w:rPr>
          <w:sz w:val="21"/>
        </w:rPr>
        <w:t>COE</w:t>
      </w:r>
      <w:r>
        <w:rPr>
          <w:spacing w:val="-3"/>
          <w:sz w:val="21"/>
        </w:rPr>
        <w:t xml:space="preserve"> 文件，并验证代码的正确性；</w:t>
      </w:r>
    </w:p>
    <w:p>
      <w:pPr>
        <w:pStyle w:val="8"/>
        <w:numPr>
          <w:ilvl w:val="0"/>
          <w:numId w:val="4"/>
        </w:numPr>
        <w:tabs>
          <w:tab w:val="left" w:pos="481"/>
        </w:tabs>
        <w:spacing w:before="0" w:after="0" w:line="237" w:lineRule="auto"/>
        <w:ind w:left="480" w:right="211" w:hanging="360"/>
        <w:jc w:val="both"/>
        <w:rPr>
          <w:sz w:val="21"/>
        </w:rPr>
      </w:pPr>
      <w:r>
        <w:rPr>
          <w:spacing w:val="11"/>
          <w:sz w:val="21"/>
        </w:rPr>
        <w:t>将生成的</w:t>
      </w:r>
      <w:r>
        <w:rPr>
          <w:sz w:val="21"/>
        </w:rPr>
        <w:t>COE</w:t>
      </w:r>
      <w:r>
        <w:rPr>
          <w:spacing w:val="-9"/>
          <w:sz w:val="21"/>
        </w:rPr>
        <w:t xml:space="preserve"> 文件导入多周期处理器系统中，验证实际原型结果，展示其实验结果的正确性；</w:t>
      </w:r>
    </w:p>
    <w:p>
      <w:pPr>
        <w:pStyle w:val="8"/>
        <w:numPr>
          <w:ilvl w:val="0"/>
          <w:numId w:val="4"/>
        </w:numPr>
        <w:tabs>
          <w:tab w:val="left" w:pos="481"/>
        </w:tabs>
        <w:spacing w:before="0" w:after="0" w:line="237" w:lineRule="auto"/>
        <w:ind w:left="480" w:right="211" w:hanging="360"/>
        <w:jc w:val="both"/>
        <w:rPr>
          <w:sz w:val="21"/>
        </w:rPr>
      </w:pPr>
      <w:r>
        <w:rPr>
          <w:spacing w:val="-4"/>
          <w:sz w:val="21"/>
        </w:rPr>
        <w:t xml:space="preserve">在实验报告中，详细阐述上面 </w:t>
      </w:r>
      <w:r>
        <w:rPr>
          <w:sz w:val="21"/>
        </w:rPr>
        <w:t>1-3</w:t>
      </w:r>
      <w:r>
        <w:rPr>
          <w:spacing w:val="-6"/>
          <w:sz w:val="21"/>
        </w:rPr>
        <w:t xml:space="preserve"> 条实验设计过程，验证每个实验步骤的正确性，并记录验证过程；根据实际运行结果说明你设计的处理器为什么是正确的，能运行的，并分</w:t>
      </w:r>
      <w:r>
        <w:rPr>
          <w:spacing w:val="-4"/>
          <w:sz w:val="21"/>
        </w:rPr>
        <w:t>析实验结果。</w:t>
      </w:r>
    </w:p>
    <w:p>
      <w:pPr>
        <w:pStyle w:val="8"/>
        <w:numPr>
          <w:ilvl w:val="0"/>
          <w:numId w:val="4"/>
        </w:numPr>
        <w:tabs>
          <w:tab w:val="left" w:pos="481"/>
        </w:tabs>
        <w:spacing w:before="0" w:after="0" w:line="311" w:lineRule="exact"/>
        <w:ind w:left="480" w:right="0" w:hanging="361"/>
        <w:jc w:val="both"/>
        <w:rPr>
          <w:sz w:val="21"/>
        </w:rPr>
      </w:pPr>
      <w:r>
        <w:rPr>
          <w:spacing w:val="-3"/>
          <w:sz w:val="21"/>
        </w:rPr>
        <w:t>提交运行结果视频，并语言解释实验结果；</w:t>
      </w:r>
    </w:p>
    <w:p>
      <w:pPr>
        <w:spacing w:after="0" w:line="311" w:lineRule="exact"/>
        <w:jc w:val="both"/>
        <w:rPr>
          <w:sz w:val="21"/>
        </w:rPr>
        <w:sectPr>
          <w:pgSz w:w="11910" w:h="16840"/>
          <w:pgMar w:top="1520" w:right="1580" w:bottom="280" w:left="1680" w:header="720" w:footer="720" w:gutter="0"/>
          <w:cols w:space="720" w:num="1"/>
        </w:sectPr>
      </w:pPr>
    </w:p>
    <w:p>
      <w:pPr>
        <w:pStyle w:val="4"/>
        <w:spacing w:before="4"/>
        <w:ind w:left="0" w:right="0"/>
        <w:jc w:val="left"/>
        <w:rPr>
          <w:rFonts w:hint="eastAsia" w:ascii="Times New Roman"/>
          <w:sz w:val="21"/>
          <w:szCs w:val="21"/>
          <w:lang w:val="en-US" w:eastAsia="zh-CN"/>
        </w:rPr>
      </w:pPr>
      <w:r>
        <w:rPr>
          <w:rFonts w:hint="eastAsia" w:ascii="Times New Roman"/>
          <w:sz w:val="21"/>
          <w:szCs w:val="21"/>
          <w:lang w:val="en-US" w:eastAsia="zh-CN"/>
        </w:rPr>
        <w:t>我选择写进去的程序是从1开始到指定自然数的加和，在上限的选择上有两个，一个是10，一个是12，并且两种情况都进行了上板，验证了准确性。</w:t>
      </w:r>
    </w:p>
    <w:p>
      <w:pPr>
        <w:pStyle w:val="4"/>
        <w:spacing w:before="4"/>
        <w:ind w:left="0" w:right="0"/>
        <w:jc w:val="left"/>
        <w:rPr>
          <w:rFonts w:hint="eastAsia" w:ascii="Times New Roman"/>
          <w:sz w:val="21"/>
          <w:szCs w:val="21"/>
          <w:lang w:val="en-US" w:eastAsia="zh-CN"/>
        </w:rPr>
      </w:pPr>
    </w:p>
    <w:p>
      <w:pPr>
        <w:pStyle w:val="4"/>
        <w:numPr>
          <w:ilvl w:val="0"/>
          <w:numId w:val="5"/>
        </w:numPr>
        <w:spacing w:before="4"/>
        <w:ind w:left="0" w:right="0"/>
        <w:jc w:val="left"/>
        <w:rPr>
          <w:rFonts w:hint="eastAsia" w:ascii="Times New Roman"/>
          <w:sz w:val="21"/>
          <w:szCs w:val="21"/>
          <w:lang w:val="en-US" w:eastAsia="zh-CN"/>
        </w:rPr>
      </w:pPr>
      <w:r>
        <w:rPr>
          <w:rFonts w:hint="eastAsia" w:ascii="Times New Roman"/>
          <w:sz w:val="21"/>
          <w:szCs w:val="21"/>
          <w:lang w:val="en-US" w:eastAsia="zh-CN"/>
        </w:rPr>
        <w:t>上限为10的代码：</w:t>
      </w:r>
    </w:p>
    <w:p>
      <w:pPr>
        <w:pStyle w:val="4"/>
        <w:numPr>
          <w:numId w:val="0"/>
        </w:numPr>
        <w:spacing w:before="4"/>
        <w:ind w:right="0" w:rightChars="0"/>
        <w:jc w:val="left"/>
      </w:pPr>
      <w:r>
        <w:drawing>
          <wp:inline distT="0" distB="0" distL="114300" distR="114300">
            <wp:extent cx="3968750" cy="40640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968750" cy="4064000"/>
                    </a:xfrm>
                    <a:prstGeom prst="rect">
                      <a:avLst/>
                    </a:prstGeom>
                    <a:noFill/>
                    <a:ln>
                      <a:noFill/>
                    </a:ln>
                  </pic:spPr>
                </pic:pic>
              </a:graphicData>
            </a:graphic>
          </wp:inline>
        </w:drawing>
      </w:r>
    </w:p>
    <w:p>
      <w:pPr>
        <w:pStyle w:val="4"/>
        <w:numPr>
          <w:numId w:val="0"/>
        </w:numPr>
        <w:spacing w:before="4"/>
        <w:ind w:right="0" w:rightChars="0"/>
        <w:jc w:val="left"/>
        <w:rPr>
          <w:rFonts w:hint="eastAsia"/>
          <w:lang w:val="en-US" w:eastAsia="zh-CN"/>
        </w:rPr>
      </w:pPr>
      <w:r>
        <w:rPr>
          <w:rFonts w:hint="eastAsia"/>
          <w:lang w:val="en-US" w:eastAsia="zh-CN"/>
        </w:rPr>
        <w:t>这是在mars上写的汇编代码，main模块进行一切寄存器的初始化赋值。Loop模块主要进行计算加和。End模块用1234来确保跳出loop，并设计了一个死循环来方便上板的寄存器查看。</w:t>
      </w:r>
    </w:p>
    <w:p>
      <w:pPr>
        <w:pStyle w:val="4"/>
        <w:numPr>
          <w:numId w:val="0"/>
        </w:numPr>
        <w:spacing w:before="4"/>
        <w:ind w:right="0" w:rightChars="0"/>
        <w:jc w:val="left"/>
        <w:rPr>
          <w:rFonts w:hint="default"/>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将以上代码翻译成机器码</w:t>
      </w:r>
    </w:p>
    <w:p>
      <w:pPr>
        <w:pStyle w:val="4"/>
        <w:numPr>
          <w:numId w:val="0"/>
        </w:numPr>
        <w:spacing w:before="4"/>
        <w:ind w:right="0" w:rightChars="0"/>
        <w:jc w:val="left"/>
      </w:pPr>
      <w:r>
        <w:drawing>
          <wp:inline distT="0" distB="0" distL="114300" distR="114300">
            <wp:extent cx="4292600" cy="2838450"/>
            <wp:effectExtent l="0" t="0" r="0"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4292600" cy="2838450"/>
                    </a:xfrm>
                    <a:prstGeom prst="rect">
                      <a:avLst/>
                    </a:prstGeom>
                    <a:noFill/>
                    <a:ln>
                      <a:noFill/>
                    </a:ln>
                  </pic:spPr>
                </pic:pic>
              </a:graphicData>
            </a:graphic>
          </wp:inline>
        </w:drawing>
      </w:r>
    </w:p>
    <w:p>
      <w:pPr>
        <w:pStyle w:val="4"/>
        <w:numPr>
          <w:numId w:val="0"/>
        </w:numPr>
        <w:spacing w:before="4"/>
        <w:ind w:right="0" w:rightChars="0"/>
        <w:jc w:val="left"/>
        <w:rPr>
          <w:rFonts w:hint="eastAsia"/>
          <w:lang w:val="en-US" w:eastAsia="zh-CN"/>
        </w:rPr>
      </w:pPr>
      <w:r>
        <w:rPr>
          <w:rFonts w:hint="eastAsia"/>
          <w:lang w:val="en-US" w:eastAsia="zh-CN"/>
        </w:rPr>
        <w:t>并将机器码导入到多周期cpu里的存储器当中</w:t>
      </w: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在vivado里进行仿真</w:t>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81320" cy="3307080"/>
            <wp:effectExtent l="0" t="0" r="5080" b="7620"/>
            <wp:docPr id="4" name="图片 4" descr="屏幕截图 2022-12-27 15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27 150927"/>
                    <pic:cNvPicPr>
                      <a:picLocks noChangeAspect="1"/>
                    </pic:cNvPicPr>
                  </pic:nvPicPr>
                  <pic:blipFill>
                    <a:blip r:embed="rId9"/>
                    <a:stretch>
                      <a:fillRect/>
                    </a:stretch>
                  </pic:blipFill>
                  <pic:spPr>
                    <a:xfrm>
                      <a:off x="0" y="0"/>
                      <a:ext cx="5481320" cy="3307080"/>
                    </a:xfrm>
                    <a:prstGeom prst="rect">
                      <a:avLst/>
                    </a:prstGeom>
                  </pic:spPr>
                </pic:pic>
              </a:graphicData>
            </a:graphic>
          </wp:inline>
        </w:drawing>
      </w:r>
    </w:p>
    <w:p>
      <w:pPr>
        <w:pStyle w:val="4"/>
        <w:numPr>
          <w:numId w:val="0"/>
        </w:numPr>
        <w:spacing w:before="4"/>
        <w:ind w:right="0" w:rightChars="0"/>
        <w:jc w:val="left"/>
        <w:rPr>
          <w:rFonts w:hint="eastAsia"/>
          <w:lang w:val="en-US" w:eastAsia="zh-CN"/>
        </w:rPr>
      </w:pPr>
      <w:r>
        <w:rPr>
          <w:rFonts w:hint="eastAsia"/>
          <w:lang w:val="en-US" w:eastAsia="zh-CN"/>
        </w:rPr>
        <w:t>可以看到五号寄存器里的值为16进制的37，确实是十进制的55。九号寄存器表示每次的加数，也确实加到了10。三号寄存器里也存进了1234（十六进制4d2）.</w:t>
      </w: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以下是上板照片</w:t>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90210" cy="4116070"/>
            <wp:effectExtent l="0" t="0" r="8890" b="11430"/>
            <wp:docPr id="5" name="图片 5" descr="9a03d4d0b2e376f0b72af05d05a98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a03d4d0b2e376f0b72af05d05a98ae"/>
                    <pic:cNvPicPr>
                      <a:picLocks noChangeAspect="1"/>
                    </pic:cNvPicPr>
                  </pic:nvPicPr>
                  <pic:blipFill>
                    <a:blip r:embed="rId10"/>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b/>
          <w:bCs/>
          <w:lang w:val="en-US" w:eastAsia="zh-CN"/>
        </w:rPr>
      </w:pPr>
      <w:r>
        <w:rPr>
          <w:rFonts w:hint="default"/>
          <w:b/>
          <w:bCs/>
          <w:lang w:val="en-US" w:eastAsia="zh-CN"/>
        </w:rPr>
        <w:drawing>
          <wp:inline distT="0" distB="0" distL="114300" distR="114300">
            <wp:extent cx="5490210" cy="4116070"/>
            <wp:effectExtent l="0" t="0" r="8890" b="11430"/>
            <wp:docPr id="6" name="图片 6" descr="f9dfc31e3769f3fb60825b3120e7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9dfc31e3769f3fb60825b3120e7bb8"/>
                    <pic:cNvPicPr>
                      <a:picLocks noChangeAspect="1"/>
                    </pic:cNvPicPr>
                  </pic:nvPicPr>
                  <pic:blipFill>
                    <a:blip r:embed="rId11"/>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b/>
          <w:bCs/>
          <w:lang w:val="en-US" w:eastAsia="zh-CN"/>
        </w:rPr>
      </w:pPr>
      <w:r>
        <w:rPr>
          <w:rFonts w:hint="default"/>
          <w:b/>
          <w:bCs/>
          <w:lang w:val="en-US" w:eastAsia="zh-CN"/>
        </w:rPr>
        <w:drawing>
          <wp:inline distT="0" distB="0" distL="114300" distR="114300">
            <wp:extent cx="5490210" cy="4116070"/>
            <wp:effectExtent l="0" t="0" r="8890" b="11430"/>
            <wp:docPr id="7" name="图片 7" descr="ea2c3f981ac1f3f4d6ed753cf67b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a2c3f981ac1f3f4d6ed753cf67bc96"/>
                    <pic:cNvPicPr>
                      <a:picLocks noChangeAspect="1"/>
                    </pic:cNvPicPr>
                  </pic:nvPicPr>
                  <pic:blipFill>
                    <a:blip r:embed="rId12"/>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b/>
          <w:bCs/>
          <w:lang w:val="en-US" w:eastAsia="zh-CN"/>
        </w:rPr>
      </w:pPr>
    </w:p>
    <w:p>
      <w:pPr>
        <w:pStyle w:val="4"/>
        <w:numPr>
          <w:numId w:val="0"/>
        </w:numPr>
        <w:spacing w:before="4"/>
        <w:ind w:right="0" w:rightChars="0"/>
        <w:jc w:val="left"/>
        <w:rPr>
          <w:rFonts w:hint="eastAsia"/>
          <w:b w:val="0"/>
          <w:bCs w:val="0"/>
          <w:lang w:val="en-US" w:eastAsia="zh-CN"/>
        </w:rPr>
      </w:pPr>
      <w:r>
        <w:rPr>
          <w:rFonts w:hint="eastAsia"/>
          <w:b w:val="0"/>
          <w:bCs w:val="0"/>
          <w:lang w:val="en-US" w:eastAsia="zh-CN"/>
        </w:rPr>
        <w:t>接下来是上限为12的程序</w:t>
      </w:r>
    </w:p>
    <w:p>
      <w:pPr>
        <w:pStyle w:val="4"/>
        <w:numPr>
          <w:numId w:val="0"/>
        </w:numPr>
        <w:spacing w:before="4"/>
        <w:ind w:right="0" w:rightChars="0"/>
        <w:jc w:val="left"/>
      </w:pPr>
      <w:r>
        <w:drawing>
          <wp:inline distT="0" distB="0" distL="114300" distR="114300">
            <wp:extent cx="4559300" cy="31496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559300" cy="3149600"/>
                    </a:xfrm>
                    <a:prstGeom prst="rect">
                      <a:avLst/>
                    </a:prstGeom>
                    <a:noFill/>
                    <a:ln>
                      <a:noFill/>
                    </a:ln>
                  </pic:spPr>
                </pic:pic>
              </a:graphicData>
            </a:graphic>
          </wp:inline>
        </w:drawing>
      </w:r>
    </w:p>
    <w:p>
      <w:pPr>
        <w:pStyle w:val="4"/>
        <w:numPr>
          <w:numId w:val="0"/>
        </w:numPr>
        <w:spacing w:before="4"/>
        <w:ind w:right="0" w:rightChars="0"/>
        <w:jc w:val="left"/>
      </w:pPr>
    </w:p>
    <w:p>
      <w:pPr>
        <w:pStyle w:val="4"/>
        <w:numPr>
          <w:numId w:val="0"/>
        </w:numPr>
        <w:spacing w:before="4"/>
        <w:ind w:right="0" w:rightChars="0"/>
        <w:jc w:val="left"/>
        <w:rPr>
          <w:rFonts w:hint="eastAsia"/>
          <w:lang w:val="en-US" w:eastAsia="zh-CN"/>
        </w:rPr>
      </w:pPr>
      <w:r>
        <w:rPr>
          <w:rFonts w:hint="eastAsia"/>
          <w:lang w:val="en-US" w:eastAsia="zh-CN"/>
        </w:rPr>
        <w:t>导入到存储器，进行仿真</w:t>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83860" cy="3304540"/>
            <wp:effectExtent l="0" t="0" r="2540" b="10160"/>
            <wp:docPr id="10" name="图片 10" descr="屏幕截图 2022-12-27 15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2-12-27 151710"/>
                    <pic:cNvPicPr>
                      <a:picLocks noChangeAspect="1"/>
                    </pic:cNvPicPr>
                  </pic:nvPicPr>
                  <pic:blipFill>
                    <a:blip r:embed="rId14"/>
                    <a:stretch>
                      <a:fillRect/>
                    </a:stretch>
                  </pic:blipFill>
                  <pic:spPr>
                    <a:xfrm>
                      <a:off x="0" y="0"/>
                      <a:ext cx="5483860" cy="3304540"/>
                    </a:xfrm>
                    <a:prstGeom prst="rect">
                      <a:avLst/>
                    </a:prstGeom>
                  </pic:spPr>
                </pic:pic>
              </a:graphicData>
            </a:graphic>
          </wp:inline>
        </w:drawing>
      </w:r>
    </w:p>
    <w:p>
      <w:pPr>
        <w:pStyle w:val="4"/>
        <w:numPr>
          <w:numId w:val="0"/>
        </w:numPr>
        <w:spacing w:before="4"/>
        <w:ind w:right="0" w:rightChars="0"/>
        <w:jc w:val="left"/>
        <w:rPr>
          <w:rFonts w:hint="eastAsia"/>
          <w:lang w:val="en-US" w:eastAsia="zh-CN"/>
        </w:rPr>
      </w:pPr>
      <w:r>
        <w:rPr>
          <w:rFonts w:hint="eastAsia"/>
          <w:lang w:val="en-US" w:eastAsia="zh-CN"/>
        </w:rPr>
        <w:t>可以看到结果为4e，换算成十进制为78</w:t>
      </w: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以下是上版图片</w:t>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90210" cy="4116070"/>
            <wp:effectExtent l="0" t="0" r="8890" b="11430"/>
            <wp:docPr id="11" name="图片 11" descr="c9b5102824468e530df7c0ba5ef39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9b5102824468e530df7c0ba5ef397c"/>
                    <pic:cNvPicPr>
                      <a:picLocks noChangeAspect="1"/>
                    </pic:cNvPicPr>
                  </pic:nvPicPr>
                  <pic:blipFill>
                    <a:blip r:embed="rId15"/>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90210" cy="4116070"/>
            <wp:effectExtent l="0" t="0" r="8890" b="11430"/>
            <wp:docPr id="12" name="图片 12" descr="7a41d60d452111166b3dd2edb0e3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a41d60d452111166b3dd2edb0e31f2"/>
                    <pic:cNvPicPr>
                      <a:picLocks noChangeAspect="1"/>
                    </pic:cNvPicPr>
                  </pic:nvPicPr>
                  <pic:blipFill>
                    <a:blip r:embed="rId16"/>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lang w:val="en-US" w:eastAsia="zh-CN"/>
        </w:rPr>
      </w:pPr>
      <w:r>
        <w:rPr>
          <w:rFonts w:hint="default"/>
          <w:lang w:val="en-US" w:eastAsia="zh-CN"/>
        </w:rPr>
        <w:drawing>
          <wp:inline distT="0" distB="0" distL="114300" distR="114300">
            <wp:extent cx="5490210" cy="4116070"/>
            <wp:effectExtent l="0" t="0" r="8890" b="11430"/>
            <wp:docPr id="13" name="图片 13" descr="6526dcb88e48d36f7e1527af90170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526dcb88e48d36f7e1527af90170aa"/>
                    <pic:cNvPicPr>
                      <a:picLocks noChangeAspect="1"/>
                    </pic:cNvPicPr>
                  </pic:nvPicPr>
                  <pic:blipFill>
                    <a:blip r:embed="rId17"/>
                    <a:stretch>
                      <a:fillRect/>
                    </a:stretch>
                  </pic:blipFill>
                  <pic:spPr>
                    <a:xfrm>
                      <a:off x="0" y="0"/>
                      <a:ext cx="5490210" cy="4116070"/>
                    </a:xfrm>
                    <a:prstGeom prst="rect">
                      <a:avLst/>
                    </a:prstGeom>
                  </pic:spPr>
                </pic:pic>
              </a:graphicData>
            </a:graphic>
          </wp:inline>
        </w:drawing>
      </w:r>
    </w:p>
    <w:p>
      <w:pPr>
        <w:pStyle w:val="4"/>
        <w:numPr>
          <w:numId w:val="0"/>
        </w:numPr>
        <w:spacing w:before="4"/>
        <w:ind w:right="0" w:rightChars="0"/>
        <w:jc w:val="left"/>
        <w:rPr>
          <w:rFonts w:hint="default"/>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具体演示过程可以查看验收视频</w:t>
      </w:r>
    </w:p>
    <w:p>
      <w:pPr>
        <w:pStyle w:val="4"/>
        <w:numPr>
          <w:numId w:val="0"/>
        </w:numPr>
        <w:spacing w:before="4"/>
        <w:ind w:right="0" w:rightChars="0"/>
        <w:jc w:val="left"/>
        <w:rPr>
          <w:rFonts w:hint="eastAsia"/>
          <w:lang w:val="en-US" w:eastAsia="zh-CN"/>
        </w:rPr>
      </w:pPr>
    </w:p>
    <w:p>
      <w:pPr>
        <w:pStyle w:val="4"/>
        <w:numPr>
          <w:numId w:val="0"/>
        </w:numPr>
        <w:spacing w:before="4"/>
        <w:ind w:right="0" w:rightChars="0"/>
        <w:jc w:val="left"/>
        <w:rPr>
          <w:rFonts w:hint="eastAsia"/>
          <w:lang w:val="en-US" w:eastAsia="zh-CN"/>
        </w:rPr>
      </w:pPr>
      <w:r>
        <w:rPr>
          <w:rFonts w:hint="eastAsia"/>
          <w:lang w:val="en-US" w:eastAsia="zh-CN"/>
        </w:rPr>
        <w:t>实验总结：</w:t>
      </w:r>
      <w:bookmarkStart w:id="0" w:name="_GoBack"/>
      <w:bookmarkEnd w:id="0"/>
    </w:p>
    <w:p>
      <w:pPr>
        <w:pStyle w:val="4"/>
        <w:numPr>
          <w:numId w:val="0"/>
        </w:numPr>
        <w:spacing w:before="4"/>
        <w:ind w:right="0" w:rightChars="0"/>
        <w:jc w:val="left"/>
        <w:rPr>
          <w:rFonts w:hint="default"/>
          <w:lang w:val="en-US" w:eastAsia="zh-CN"/>
        </w:rPr>
      </w:pPr>
      <w:r>
        <w:rPr>
          <w:rFonts w:hint="eastAsia"/>
          <w:lang w:val="en-US" w:eastAsia="zh-CN"/>
        </w:rPr>
        <w:t>在上板的过程中也遇到了一些小问题，比如没有写死循环会导致板内在某一时刻计算停止且无法正常显示当时的加和，但是在这种情况下系统的仿真却并没有出现问题，所以实践和理论检验还是有不小差距的。</w:t>
      </w:r>
    </w:p>
    <w:sectPr>
      <w:pgSz w:w="11910" w:h="16840"/>
      <w:pgMar w:top="1580" w:right="1580" w:bottom="280" w:left="16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480" w:hanging="360"/>
        <w:jc w:val="left"/>
      </w:pPr>
      <w:rPr>
        <w:rFonts w:hint="default" w:ascii="等线" w:hAnsi="等线" w:eastAsia="等线" w:cs="等线"/>
        <w:spacing w:val="-1"/>
        <w:w w:val="100"/>
        <w:sz w:val="21"/>
        <w:szCs w:val="21"/>
        <w:lang w:val="zh-CN" w:eastAsia="zh-CN" w:bidi="zh-CN"/>
      </w:rPr>
    </w:lvl>
    <w:lvl w:ilvl="1" w:tentative="0">
      <w:start w:val="0"/>
      <w:numFmt w:val="bullet"/>
      <w:lvlText w:val="•"/>
      <w:lvlJc w:val="left"/>
      <w:pPr>
        <w:ind w:left="1296" w:hanging="360"/>
      </w:pPr>
      <w:rPr>
        <w:rFonts w:hint="default"/>
        <w:lang w:val="zh-CN" w:eastAsia="zh-CN" w:bidi="zh-CN"/>
      </w:rPr>
    </w:lvl>
    <w:lvl w:ilvl="2" w:tentative="0">
      <w:start w:val="0"/>
      <w:numFmt w:val="bullet"/>
      <w:lvlText w:val="•"/>
      <w:lvlJc w:val="left"/>
      <w:pPr>
        <w:ind w:left="2113" w:hanging="360"/>
      </w:pPr>
      <w:rPr>
        <w:rFonts w:hint="default"/>
        <w:lang w:val="zh-CN" w:eastAsia="zh-CN" w:bidi="zh-CN"/>
      </w:rPr>
    </w:lvl>
    <w:lvl w:ilvl="3" w:tentative="0">
      <w:start w:val="0"/>
      <w:numFmt w:val="bullet"/>
      <w:lvlText w:val="•"/>
      <w:lvlJc w:val="left"/>
      <w:pPr>
        <w:ind w:left="2929" w:hanging="360"/>
      </w:pPr>
      <w:rPr>
        <w:rFonts w:hint="default"/>
        <w:lang w:val="zh-CN" w:eastAsia="zh-CN" w:bidi="zh-CN"/>
      </w:rPr>
    </w:lvl>
    <w:lvl w:ilvl="4" w:tentative="0">
      <w:start w:val="0"/>
      <w:numFmt w:val="bullet"/>
      <w:lvlText w:val="•"/>
      <w:lvlJc w:val="left"/>
      <w:pPr>
        <w:ind w:left="3746" w:hanging="360"/>
      </w:pPr>
      <w:rPr>
        <w:rFonts w:hint="default"/>
        <w:lang w:val="zh-CN" w:eastAsia="zh-CN" w:bidi="zh-CN"/>
      </w:rPr>
    </w:lvl>
    <w:lvl w:ilvl="5" w:tentative="0">
      <w:start w:val="0"/>
      <w:numFmt w:val="bullet"/>
      <w:lvlText w:val="•"/>
      <w:lvlJc w:val="left"/>
      <w:pPr>
        <w:ind w:left="4563" w:hanging="360"/>
      </w:pPr>
      <w:rPr>
        <w:rFonts w:hint="default"/>
        <w:lang w:val="zh-CN" w:eastAsia="zh-CN" w:bidi="zh-CN"/>
      </w:rPr>
    </w:lvl>
    <w:lvl w:ilvl="6" w:tentative="0">
      <w:start w:val="0"/>
      <w:numFmt w:val="bullet"/>
      <w:lvlText w:val="•"/>
      <w:lvlJc w:val="left"/>
      <w:pPr>
        <w:ind w:left="5379" w:hanging="360"/>
      </w:pPr>
      <w:rPr>
        <w:rFonts w:hint="default"/>
        <w:lang w:val="zh-CN" w:eastAsia="zh-CN" w:bidi="zh-CN"/>
      </w:rPr>
    </w:lvl>
    <w:lvl w:ilvl="7" w:tentative="0">
      <w:start w:val="0"/>
      <w:numFmt w:val="bullet"/>
      <w:lvlText w:val="•"/>
      <w:lvlJc w:val="left"/>
      <w:pPr>
        <w:ind w:left="6196" w:hanging="360"/>
      </w:pPr>
      <w:rPr>
        <w:rFonts w:hint="default"/>
        <w:lang w:val="zh-CN" w:eastAsia="zh-CN" w:bidi="zh-CN"/>
      </w:rPr>
    </w:lvl>
    <w:lvl w:ilvl="8" w:tentative="0">
      <w:start w:val="0"/>
      <w:numFmt w:val="bullet"/>
      <w:lvlText w:val="•"/>
      <w:lvlJc w:val="left"/>
      <w:pPr>
        <w:ind w:left="7013" w:hanging="360"/>
      </w:pPr>
      <w:rPr>
        <w:rFonts w:hint="default"/>
        <w:lang w:val="zh-CN" w:eastAsia="zh-CN" w:bidi="zh-CN"/>
      </w:rPr>
    </w:lvl>
  </w:abstractNum>
  <w:abstractNum w:abstractNumId="1">
    <w:nsid w:val="CE6A75D0"/>
    <w:multiLevelType w:val="singleLevel"/>
    <w:tmpl w:val="CE6A75D0"/>
    <w:lvl w:ilvl="0" w:tentative="0">
      <w:start w:val="1"/>
      <w:numFmt w:val="chineseCounting"/>
      <w:suff w:val="nothing"/>
      <w:lvlText w:val="%1，"/>
      <w:lvlJc w:val="left"/>
      <w:rPr>
        <w:rFonts w:hint="eastAsia"/>
      </w:rPr>
    </w:lvl>
  </w:abstractNum>
  <w:abstractNum w:abstractNumId="2">
    <w:nsid w:val="CF092B84"/>
    <w:multiLevelType w:val="multilevel"/>
    <w:tmpl w:val="CF092B84"/>
    <w:lvl w:ilvl="0" w:tentative="0">
      <w:start w:val="1"/>
      <w:numFmt w:val="decimal"/>
      <w:lvlText w:val="%1."/>
      <w:lvlJc w:val="left"/>
      <w:pPr>
        <w:ind w:left="398" w:hanging="279"/>
        <w:jc w:val="left"/>
      </w:pPr>
      <w:rPr>
        <w:rFonts w:hint="default" w:ascii="Cambria" w:hAnsi="Cambria" w:eastAsia="Cambria" w:cs="Cambria"/>
        <w:w w:val="100"/>
        <w:sz w:val="22"/>
        <w:szCs w:val="22"/>
        <w:lang w:val="zh-CN" w:eastAsia="zh-CN" w:bidi="zh-CN"/>
      </w:rPr>
    </w:lvl>
    <w:lvl w:ilvl="1" w:tentative="0">
      <w:start w:val="1"/>
      <w:numFmt w:val="decimal"/>
      <w:lvlText w:val="%1.%2"/>
      <w:lvlJc w:val="left"/>
      <w:pPr>
        <w:ind w:left="566" w:hanging="447"/>
        <w:jc w:val="left"/>
      </w:pPr>
      <w:rPr>
        <w:rFonts w:hint="default" w:ascii="等线" w:hAnsi="等线" w:eastAsia="等线" w:cs="等线"/>
        <w:b/>
        <w:bCs/>
        <w:spacing w:val="-12"/>
        <w:w w:val="100"/>
        <w:sz w:val="24"/>
        <w:szCs w:val="24"/>
        <w:lang w:val="zh-CN" w:eastAsia="zh-CN" w:bidi="zh-CN"/>
      </w:rPr>
    </w:lvl>
    <w:lvl w:ilvl="2" w:tentative="0">
      <w:start w:val="0"/>
      <w:numFmt w:val="bullet"/>
      <w:lvlText w:val="•"/>
      <w:lvlJc w:val="left"/>
      <w:pPr>
        <w:ind w:left="1458" w:hanging="447"/>
      </w:pPr>
      <w:rPr>
        <w:rFonts w:hint="default"/>
        <w:lang w:val="zh-CN" w:eastAsia="zh-CN" w:bidi="zh-CN"/>
      </w:rPr>
    </w:lvl>
    <w:lvl w:ilvl="3" w:tentative="0">
      <w:start w:val="0"/>
      <w:numFmt w:val="bullet"/>
      <w:lvlText w:val="•"/>
      <w:lvlJc w:val="left"/>
      <w:pPr>
        <w:ind w:left="2356" w:hanging="447"/>
      </w:pPr>
      <w:rPr>
        <w:rFonts w:hint="default"/>
        <w:lang w:val="zh-CN" w:eastAsia="zh-CN" w:bidi="zh-CN"/>
      </w:rPr>
    </w:lvl>
    <w:lvl w:ilvl="4" w:tentative="0">
      <w:start w:val="0"/>
      <w:numFmt w:val="bullet"/>
      <w:lvlText w:val="•"/>
      <w:lvlJc w:val="left"/>
      <w:pPr>
        <w:ind w:left="3255" w:hanging="447"/>
      </w:pPr>
      <w:rPr>
        <w:rFonts w:hint="default"/>
        <w:lang w:val="zh-CN" w:eastAsia="zh-CN" w:bidi="zh-CN"/>
      </w:rPr>
    </w:lvl>
    <w:lvl w:ilvl="5" w:tentative="0">
      <w:start w:val="0"/>
      <w:numFmt w:val="bullet"/>
      <w:lvlText w:val="•"/>
      <w:lvlJc w:val="left"/>
      <w:pPr>
        <w:ind w:left="4153" w:hanging="447"/>
      </w:pPr>
      <w:rPr>
        <w:rFonts w:hint="default"/>
        <w:lang w:val="zh-CN" w:eastAsia="zh-CN" w:bidi="zh-CN"/>
      </w:rPr>
    </w:lvl>
    <w:lvl w:ilvl="6" w:tentative="0">
      <w:start w:val="0"/>
      <w:numFmt w:val="bullet"/>
      <w:lvlText w:val="•"/>
      <w:lvlJc w:val="left"/>
      <w:pPr>
        <w:ind w:left="5052" w:hanging="447"/>
      </w:pPr>
      <w:rPr>
        <w:rFonts w:hint="default"/>
        <w:lang w:val="zh-CN" w:eastAsia="zh-CN" w:bidi="zh-CN"/>
      </w:rPr>
    </w:lvl>
    <w:lvl w:ilvl="7" w:tentative="0">
      <w:start w:val="0"/>
      <w:numFmt w:val="bullet"/>
      <w:lvlText w:val="•"/>
      <w:lvlJc w:val="left"/>
      <w:pPr>
        <w:ind w:left="5950" w:hanging="447"/>
      </w:pPr>
      <w:rPr>
        <w:rFonts w:hint="default"/>
        <w:lang w:val="zh-CN" w:eastAsia="zh-CN" w:bidi="zh-CN"/>
      </w:rPr>
    </w:lvl>
    <w:lvl w:ilvl="8" w:tentative="0">
      <w:start w:val="0"/>
      <w:numFmt w:val="bullet"/>
      <w:lvlText w:val="•"/>
      <w:lvlJc w:val="left"/>
      <w:pPr>
        <w:ind w:left="6849" w:hanging="447"/>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289" w:hanging="169"/>
        <w:jc w:val="left"/>
      </w:pPr>
      <w:rPr>
        <w:rFonts w:hint="default" w:ascii="Cambria" w:hAnsi="Cambria" w:eastAsia="Cambria" w:cs="Cambria"/>
        <w:w w:val="100"/>
        <w:sz w:val="20"/>
        <w:szCs w:val="20"/>
        <w:lang w:val="zh-CN" w:eastAsia="zh-CN" w:bidi="zh-CN"/>
      </w:rPr>
    </w:lvl>
    <w:lvl w:ilvl="1" w:tentative="0">
      <w:start w:val="0"/>
      <w:numFmt w:val="bullet"/>
      <w:lvlText w:val="•"/>
      <w:lvlJc w:val="left"/>
      <w:pPr>
        <w:ind w:left="1116" w:hanging="169"/>
      </w:pPr>
      <w:rPr>
        <w:rFonts w:hint="default"/>
        <w:lang w:val="zh-CN" w:eastAsia="zh-CN" w:bidi="zh-CN"/>
      </w:rPr>
    </w:lvl>
    <w:lvl w:ilvl="2" w:tentative="0">
      <w:start w:val="0"/>
      <w:numFmt w:val="bullet"/>
      <w:lvlText w:val="•"/>
      <w:lvlJc w:val="left"/>
      <w:pPr>
        <w:ind w:left="1953" w:hanging="169"/>
      </w:pPr>
      <w:rPr>
        <w:rFonts w:hint="default"/>
        <w:lang w:val="zh-CN" w:eastAsia="zh-CN" w:bidi="zh-CN"/>
      </w:rPr>
    </w:lvl>
    <w:lvl w:ilvl="3" w:tentative="0">
      <w:start w:val="0"/>
      <w:numFmt w:val="bullet"/>
      <w:lvlText w:val="•"/>
      <w:lvlJc w:val="left"/>
      <w:pPr>
        <w:ind w:left="2789" w:hanging="169"/>
      </w:pPr>
      <w:rPr>
        <w:rFonts w:hint="default"/>
        <w:lang w:val="zh-CN" w:eastAsia="zh-CN" w:bidi="zh-CN"/>
      </w:rPr>
    </w:lvl>
    <w:lvl w:ilvl="4" w:tentative="0">
      <w:start w:val="0"/>
      <w:numFmt w:val="bullet"/>
      <w:lvlText w:val="•"/>
      <w:lvlJc w:val="left"/>
      <w:pPr>
        <w:ind w:left="3626" w:hanging="169"/>
      </w:pPr>
      <w:rPr>
        <w:rFonts w:hint="default"/>
        <w:lang w:val="zh-CN" w:eastAsia="zh-CN" w:bidi="zh-CN"/>
      </w:rPr>
    </w:lvl>
    <w:lvl w:ilvl="5" w:tentative="0">
      <w:start w:val="0"/>
      <w:numFmt w:val="bullet"/>
      <w:lvlText w:val="•"/>
      <w:lvlJc w:val="left"/>
      <w:pPr>
        <w:ind w:left="4463" w:hanging="169"/>
      </w:pPr>
      <w:rPr>
        <w:rFonts w:hint="default"/>
        <w:lang w:val="zh-CN" w:eastAsia="zh-CN" w:bidi="zh-CN"/>
      </w:rPr>
    </w:lvl>
    <w:lvl w:ilvl="6" w:tentative="0">
      <w:start w:val="0"/>
      <w:numFmt w:val="bullet"/>
      <w:lvlText w:val="•"/>
      <w:lvlJc w:val="left"/>
      <w:pPr>
        <w:ind w:left="5299" w:hanging="169"/>
      </w:pPr>
      <w:rPr>
        <w:rFonts w:hint="default"/>
        <w:lang w:val="zh-CN" w:eastAsia="zh-CN" w:bidi="zh-CN"/>
      </w:rPr>
    </w:lvl>
    <w:lvl w:ilvl="7" w:tentative="0">
      <w:start w:val="0"/>
      <w:numFmt w:val="bullet"/>
      <w:lvlText w:val="•"/>
      <w:lvlJc w:val="left"/>
      <w:pPr>
        <w:ind w:left="6136" w:hanging="169"/>
      </w:pPr>
      <w:rPr>
        <w:rFonts w:hint="default"/>
        <w:lang w:val="zh-CN" w:eastAsia="zh-CN" w:bidi="zh-CN"/>
      </w:rPr>
    </w:lvl>
    <w:lvl w:ilvl="8" w:tentative="0">
      <w:start w:val="0"/>
      <w:numFmt w:val="bullet"/>
      <w:lvlText w:val="•"/>
      <w:lvlJc w:val="left"/>
      <w:pPr>
        <w:ind w:left="6973" w:hanging="169"/>
      </w:pPr>
      <w:rPr>
        <w:rFonts w:hint="default"/>
        <w:lang w:val="zh-CN" w:eastAsia="zh-CN" w:bidi="zh-CN"/>
      </w:rPr>
    </w:lvl>
  </w:abstractNum>
  <w:abstractNum w:abstractNumId="4">
    <w:nsid w:val="59ADCABA"/>
    <w:multiLevelType w:val="multilevel"/>
    <w:tmpl w:val="59ADCABA"/>
    <w:lvl w:ilvl="0" w:tentative="0">
      <w:start w:val="1"/>
      <w:numFmt w:val="decimal"/>
      <w:lvlText w:val="（%1）"/>
      <w:lvlJc w:val="left"/>
      <w:pPr>
        <w:ind w:left="120" w:hanging="534"/>
        <w:jc w:val="left"/>
      </w:pPr>
      <w:rPr>
        <w:rFonts w:hint="default" w:ascii="等线" w:hAnsi="等线" w:eastAsia="等线" w:cs="等线"/>
        <w:spacing w:val="-17"/>
        <w:w w:val="100"/>
        <w:sz w:val="19"/>
        <w:szCs w:val="19"/>
        <w:lang w:val="zh-CN" w:eastAsia="zh-CN" w:bidi="zh-CN"/>
      </w:rPr>
    </w:lvl>
    <w:lvl w:ilvl="1" w:tentative="0">
      <w:start w:val="0"/>
      <w:numFmt w:val="bullet"/>
      <w:lvlText w:val="•"/>
      <w:lvlJc w:val="left"/>
      <w:pPr>
        <w:ind w:left="972" w:hanging="534"/>
      </w:pPr>
      <w:rPr>
        <w:rFonts w:hint="default"/>
        <w:lang w:val="zh-CN" w:eastAsia="zh-CN" w:bidi="zh-CN"/>
      </w:rPr>
    </w:lvl>
    <w:lvl w:ilvl="2" w:tentative="0">
      <w:start w:val="0"/>
      <w:numFmt w:val="bullet"/>
      <w:lvlText w:val="•"/>
      <w:lvlJc w:val="left"/>
      <w:pPr>
        <w:ind w:left="1825" w:hanging="534"/>
      </w:pPr>
      <w:rPr>
        <w:rFonts w:hint="default"/>
        <w:lang w:val="zh-CN" w:eastAsia="zh-CN" w:bidi="zh-CN"/>
      </w:rPr>
    </w:lvl>
    <w:lvl w:ilvl="3" w:tentative="0">
      <w:start w:val="0"/>
      <w:numFmt w:val="bullet"/>
      <w:lvlText w:val="•"/>
      <w:lvlJc w:val="left"/>
      <w:pPr>
        <w:ind w:left="2677" w:hanging="534"/>
      </w:pPr>
      <w:rPr>
        <w:rFonts w:hint="default"/>
        <w:lang w:val="zh-CN" w:eastAsia="zh-CN" w:bidi="zh-CN"/>
      </w:rPr>
    </w:lvl>
    <w:lvl w:ilvl="4" w:tentative="0">
      <w:start w:val="0"/>
      <w:numFmt w:val="bullet"/>
      <w:lvlText w:val="•"/>
      <w:lvlJc w:val="left"/>
      <w:pPr>
        <w:ind w:left="3530" w:hanging="534"/>
      </w:pPr>
      <w:rPr>
        <w:rFonts w:hint="default"/>
        <w:lang w:val="zh-CN" w:eastAsia="zh-CN" w:bidi="zh-CN"/>
      </w:rPr>
    </w:lvl>
    <w:lvl w:ilvl="5" w:tentative="0">
      <w:start w:val="0"/>
      <w:numFmt w:val="bullet"/>
      <w:lvlText w:val="•"/>
      <w:lvlJc w:val="left"/>
      <w:pPr>
        <w:ind w:left="4383" w:hanging="534"/>
      </w:pPr>
      <w:rPr>
        <w:rFonts w:hint="default"/>
        <w:lang w:val="zh-CN" w:eastAsia="zh-CN" w:bidi="zh-CN"/>
      </w:rPr>
    </w:lvl>
    <w:lvl w:ilvl="6" w:tentative="0">
      <w:start w:val="0"/>
      <w:numFmt w:val="bullet"/>
      <w:lvlText w:val="•"/>
      <w:lvlJc w:val="left"/>
      <w:pPr>
        <w:ind w:left="5235" w:hanging="534"/>
      </w:pPr>
      <w:rPr>
        <w:rFonts w:hint="default"/>
        <w:lang w:val="zh-CN" w:eastAsia="zh-CN" w:bidi="zh-CN"/>
      </w:rPr>
    </w:lvl>
    <w:lvl w:ilvl="7" w:tentative="0">
      <w:start w:val="0"/>
      <w:numFmt w:val="bullet"/>
      <w:lvlText w:val="•"/>
      <w:lvlJc w:val="left"/>
      <w:pPr>
        <w:ind w:left="6088" w:hanging="534"/>
      </w:pPr>
      <w:rPr>
        <w:rFonts w:hint="default"/>
        <w:lang w:val="zh-CN" w:eastAsia="zh-CN" w:bidi="zh-CN"/>
      </w:rPr>
    </w:lvl>
    <w:lvl w:ilvl="8" w:tentative="0">
      <w:start w:val="0"/>
      <w:numFmt w:val="bullet"/>
      <w:lvlText w:val="•"/>
      <w:lvlJc w:val="left"/>
      <w:pPr>
        <w:ind w:left="6941" w:hanging="534"/>
      </w:pPr>
      <w:rPr>
        <w:rFonts w:hint="default"/>
        <w:lang w:val="zh-CN" w:eastAsia="zh-CN" w:bidi="zh-CN"/>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Mzk3OTUyODY3M2U5N2MyMjQ4YWFmMjU3NThlODI5YzEifQ=="/>
  </w:docVars>
  <w:rsids>
    <w:rsidRoot w:val="00000000"/>
    <w:rsid w:val="08FC70AE"/>
    <w:rsid w:val="31943A79"/>
    <w:rsid w:val="33A01D5B"/>
    <w:rsid w:val="36A04001"/>
    <w:rsid w:val="5CC914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等线" w:hAnsi="等线" w:eastAsia="等线" w:cs="等线"/>
      <w:sz w:val="22"/>
      <w:szCs w:val="22"/>
      <w:lang w:val="zh-CN" w:eastAsia="zh-CN" w:bidi="zh-CN"/>
    </w:rPr>
  </w:style>
  <w:style w:type="paragraph" w:styleId="2">
    <w:name w:val="heading 1"/>
    <w:basedOn w:val="1"/>
    <w:next w:val="1"/>
    <w:qFormat/>
    <w:uiPriority w:val="1"/>
    <w:pPr>
      <w:spacing w:before="91"/>
      <w:ind w:left="120"/>
      <w:outlineLvl w:val="1"/>
    </w:pPr>
    <w:rPr>
      <w:rFonts w:ascii="宋体" w:hAnsi="宋体" w:eastAsia="宋体" w:cs="宋体"/>
      <w:sz w:val="28"/>
      <w:szCs w:val="28"/>
      <w:lang w:val="zh-CN" w:eastAsia="zh-CN" w:bidi="zh-CN"/>
    </w:rPr>
  </w:style>
  <w:style w:type="paragraph" w:styleId="3">
    <w:name w:val="heading 2"/>
    <w:basedOn w:val="1"/>
    <w:next w:val="1"/>
    <w:qFormat/>
    <w:uiPriority w:val="1"/>
    <w:pPr>
      <w:ind w:left="120"/>
      <w:jc w:val="both"/>
      <w:outlineLvl w:val="2"/>
    </w:pPr>
    <w:rPr>
      <w:rFonts w:ascii="等线" w:hAnsi="等线" w:eastAsia="等线" w:cs="等线"/>
      <w:b/>
      <w:bCs/>
      <w:sz w:val="24"/>
      <w:szCs w:val="24"/>
      <w:lang w:val="zh-CN" w:eastAsia="zh-CN" w:bidi="zh-CN"/>
    </w:rPr>
  </w:style>
  <w:style w:type="character" w:default="1" w:styleId="6">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4">
    <w:name w:val="Body Text"/>
    <w:basedOn w:val="1"/>
    <w:qFormat/>
    <w:uiPriority w:val="1"/>
    <w:pPr>
      <w:ind w:left="120" w:right="211"/>
      <w:jc w:val="both"/>
    </w:pPr>
    <w:rPr>
      <w:rFonts w:ascii="等线" w:hAnsi="等线" w:eastAsia="等线" w:cs="等线"/>
      <w:sz w:val="21"/>
      <w:szCs w:val="21"/>
      <w:lang w:val="zh-CN" w:eastAsia="zh-CN" w:bidi="zh-CN"/>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20"/>
    </w:pPr>
    <w:rPr>
      <w:rFonts w:ascii="等线" w:hAnsi="等线" w:eastAsia="等线" w:cs="等线"/>
      <w:lang w:val="zh-CN" w:eastAsia="zh-CN" w:bidi="zh-CN"/>
    </w:rPr>
  </w:style>
  <w:style w:type="paragraph" w:customStyle="1" w:styleId="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1708</Words>
  <Characters>1861</Characters>
  <TotalTime>5</TotalTime>
  <ScaleCrop>false</ScaleCrop>
  <LinksUpToDate>false</LinksUpToDate>
  <CharactersWithSpaces>1948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2022-12-27T07:21:00Z</dcterms:created>
  <dc:creator>xuemei guo</dc:creator>
  <cp:lastModifiedBy>Easun、</cp:lastModifiedBy>
  <dcterms:modified xsi:type="dcterms:W3CDTF">2022-12-27T07:52:21Z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2022-12-19T00:00:00Z</vt:filetime>
  </property>
  <property fmtid="{D5CDD505-2E9C-101B-9397-08002B2CF9AE}" pid="3" name="Creator">
    <vt:lpwstr>Microsoft® Word LTSC</vt:lpwstr>
  </property>
  <property fmtid="{D5CDD505-2E9C-101B-9397-08002B2CF9AE}" pid="4" name="LastSaved">
    <vt:filetime>2022-12-27T00:00:00Z</vt:filetime>
  </property>
  <property fmtid="{D5CDD505-2E9C-101B-9397-08002B2CF9AE}" pid="5" name="KSOProductBuildVer">
    <vt:lpwstr>2052-11.1.0.12980</vt:lpwstr>
  </property>
  <property fmtid="{D5CDD505-2E9C-101B-9397-08002B2CF9AE}" pid="6" name="ICV">
    <vt:lpwstr>CE3A2453B2D24DED96E4B4595590D5CF</vt:lpwstr>
  </property>
</Properties>
</file>